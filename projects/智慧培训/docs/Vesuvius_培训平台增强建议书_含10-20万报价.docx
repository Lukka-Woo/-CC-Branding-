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4"/>
        <w:gridCol w:w="3034"/>
      </w:tblGrid>
      <w:tr w14:paraId="7C76796B">
        <w:trPr>
          <w:jc w:val="center"/>
        </w:trPr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6A994BF0">
            <w:pPr>
              <w:spacing w:before="0" w:after="0"/>
            </w:pPr>
            <w:r>
              <w:rPr>
                <w:rFonts w:ascii="Inter" w:hAnsi="Inter" w:eastAsia="Alibaba PuHuiTi 2.0" w:cs="Alibaba PuHuiTi 2.0"/>
                <w:color w:val="8A9199"/>
                <w:sz w:val="16"/>
              </w:rPr>
              <w:t>S O L U T I O N   P R O P O S A 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CEE4B1">
            <w:pPr>
              <w:spacing w:before="0" w:after="0"/>
              <w:jc w:val="right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机密文件，仅供内部参阅</w:t>
            </w:r>
          </w:p>
        </w:tc>
      </w:tr>
    </w:tbl>
    <w:p w14:paraId="601AE953">
      <w:pPr>
        <w:pBdr>
          <w:bottom w:val="single" w:color="3EC99E" w:sz="12" w:space="1"/>
        </w:pBdr>
        <w:spacing w:before="200" w:after="0"/>
      </w:pPr>
    </w:p>
    <w:p w14:paraId="740EA17E">
      <w:pPr>
        <w:spacing w:after="0"/>
      </w:pPr>
    </w:p>
    <w:p w14:paraId="2FC516EB">
      <w:pPr>
        <w:spacing w:after="0"/>
      </w:pPr>
    </w:p>
    <w:p w14:paraId="7CABF8A2">
      <w:pPr>
        <w:spacing w:before="0" w:after="400"/>
        <w:jc w:val="center"/>
      </w:pPr>
      <w:r>
        <w:rPr>
          <w:rFonts w:ascii="Inter" w:hAnsi="Inter" w:eastAsia="Alibaba PuHuiTi 2.0" w:cs="Alibaba PuHuiTi 2.0"/>
        </w:rPr>
        <w:drawing>
          <wp:inline distT="0" distB="0" distL="114300" distR="114300">
            <wp:extent cx="2087880" cy="1472565"/>
            <wp:effectExtent l="0" t="0" r="203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7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4E8D">
      <w:pPr>
        <w:spacing w:before="0" w:after="120"/>
        <w:jc w:val="left"/>
      </w:pPr>
      <w:r>
        <w:rPr>
          <w:rFonts w:ascii="Inter" w:hAnsi="Inter" w:eastAsia="Alibaba PuHuiTi 2.0" w:cs="Alibaba PuHuiTi 2.0"/>
          <w:b/>
          <w:color w:val="0E1216"/>
          <w:sz w:val="52"/>
        </w:rPr>
        <w:t>企业培训平台功能增强建设建议书</w:t>
      </w:r>
    </w:p>
    <w:p w14:paraId="1BE7A496">
      <w:pPr>
        <w:spacing w:before="0" w:after="80"/>
        <w:jc w:val="left"/>
      </w:pPr>
      <w:r>
        <w:rPr>
          <w:rFonts w:ascii="Inter" w:hAnsi="Inter" w:eastAsia="Alibaba PuHuiTi 2.0" w:cs="Alibaba PuHuiTi 2.0"/>
          <w:color w:val="8A9199"/>
          <w:sz w:val="22"/>
        </w:rPr>
        <w:t>Enterprise Training Platform Enhancement Proposal</w:t>
      </w:r>
    </w:p>
    <w:p w14:paraId="55290338">
      <w:pPr>
        <w:shd w:val="clear" w:color="auto" w:fill="F2F3F5"/>
        <w:spacing w:before="40" w:after="0"/>
        <w:jc w:val="left"/>
      </w:pPr>
      <w:r>
        <w:rPr>
          <w:rFonts w:ascii="Inter" w:hAnsi="Inter" w:eastAsia="Alibaba PuHuiTi 2.0" w:cs="Alibaba PuHuiTi 2.0"/>
          <w:color w:val="3D444A"/>
          <w:sz w:val="19"/>
        </w:rPr>
        <w:t xml:space="preserve">   培训内容管理  ·  课程部署  ·  积分激励  ·  视频培训  ·  培训矩阵  ·  数据台账</w:t>
      </w:r>
    </w:p>
    <w:p w14:paraId="53C3501A">
      <w:pPr>
        <w:spacing w:after="0"/>
      </w:pPr>
    </w:p>
    <w:p w14:paraId="0BDAACBF">
      <w:pPr>
        <w:spacing w:after="0"/>
      </w:pPr>
    </w:p>
    <w:p w14:paraId="1ED09FB6">
      <w:pPr>
        <w:spacing w:after="0"/>
      </w:pPr>
    </w:p>
    <w:p w14:paraId="47BDCA07">
      <w:pPr>
        <w:spacing w:after="0"/>
      </w:pPr>
    </w:p>
    <w:p w14:paraId="15B2EF16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158"/>
      </w:tblGrid>
      <w:tr w14:paraId="42D5A601">
        <w:trPr>
          <w:jc w:val="center"/>
        </w:trPr>
        <w:tc>
          <w:tcPr>
            <w:tcW w:w="4535" w:type="dxa"/>
            <w:tcBorders>
              <w:top w:val="single" w:color="D0D5DD" w:sz="4" w:space="0"/>
              <w:left w:val="nil"/>
              <w:bottom w:val="nil"/>
              <w:right w:val="nil"/>
            </w:tcBorders>
            <w:vAlign w:val="top"/>
          </w:tcPr>
          <w:p w14:paraId="0BCC0C0D">
            <w:pPr>
              <w:spacing w:before="200" w:after="80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提交至</w:t>
            </w:r>
          </w:p>
          <w:p w14:paraId="03AB9539">
            <w:pPr>
              <w:spacing w:before="0" w:after="2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1"/>
              </w:rPr>
              <w:t>维苏威高级陶瓷（中国）有限公司</w:t>
            </w:r>
          </w:p>
          <w:p w14:paraId="2037A148">
            <w:pPr>
              <w:spacing w:before="0" w:after="20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（总部及核心办公室）</w:t>
            </w:r>
          </w:p>
          <w:p w14:paraId="65CE913E">
            <w:pPr>
              <w:spacing w:before="0" w:after="20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江苏省苏州市工业园区星明街 221 号</w:t>
            </w:r>
          </w:p>
        </w:tc>
        <w:tc>
          <w:tcPr>
            <w:tcW w:w="4252" w:type="dxa"/>
            <w:tcBorders>
              <w:top w:val="single" w:color="D0D5DD" w:sz="4" w:space="0"/>
              <w:left w:val="nil"/>
              <w:bottom w:val="nil"/>
              <w:right w:val="nil"/>
            </w:tcBorders>
            <w:vAlign w:val="top"/>
          </w:tcPr>
          <w:p w14:paraId="0F1D2F42">
            <w:pPr>
              <w:spacing w:before="200" w:after="80"/>
              <w:jc w:val="right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提交方</w:t>
            </w:r>
          </w:p>
          <w:p w14:paraId="2E9E6B51">
            <w:pPr>
              <w:spacing w:before="0" w:after="80"/>
              <w:jc w:val="right"/>
            </w:pPr>
            <w:r>
              <w:rPr>
                <w:rFonts w:ascii="Inter" w:hAnsi="Inter" w:eastAsia="Alibaba PuHuiTi 2.0" w:cs="Alibaba PuHuiTi 2.0"/>
              </w:rPr>
              <w:drawing>
                <wp:inline distT="0" distB="0" distL="114300" distR="114300">
                  <wp:extent cx="1151890" cy="2921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292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69690">
            <w:pPr>
              <w:spacing w:before="0" w:after="20"/>
              <w:jc w:val="right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未来方舟（上海）科技有限公司</w:t>
            </w:r>
          </w:p>
          <w:p w14:paraId="7A2AE9AB">
            <w:pPr>
              <w:spacing w:before="0" w:after="20"/>
              <w:jc w:val="righ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上海漕河泾创业中心大厦（桂平路）302 栋</w:t>
            </w:r>
          </w:p>
        </w:tc>
      </w:tr>
    </w:tbl>
    <w:p w14:paraId="63912644">
      <w:pPr>
        <w:spacing w:before="280" w:after="0"/>
        <w:jc w:val="right"/>
      </w:pPr>
      <w:r>
        <w:rPr>
          <w:rFonts w:ascii="Inter" w:hAnsi="Inter" w:eastAsia="Alibaba PuHuiTi 2.0" w:cs="Alibaba PuHuiTi 2.0"/>
          <w:color w:val="8A9199"/>
          <w:sz w:val="18"/>
        </w:rPr>
        <w:t>2026 年 6 月</w:t>
      </w:r>
    </w:p>
    <w:p w14:paraId="4283AC27">
      <w:pPr>
        <w:spacing w:before="0" w:after="0"/>
      </w:pPr>
      <w:r>
        <w:rPr>
          <w:rFonts w:ascii="Inter" w:hAnsi="Inter" w:eastAsia="Alibaba PuHuiTi 2.0" w:cs="Alibaba PuHuiTi 2.0"/>
        </w:rPr>
        <w:br w:type="page"/>
      </w:r>
    </w:p>
    <w:p w14:paraId="5BB40918">
      <w:pPr>
        <w:spacing w:before="0" w:after="320"/>
      </w:pPr>
      <w:r>
        <w:rPr>
          <w:rFonts w:ascii="Inter" w:hAnsi="Inter" w:eastAsia="Alibaba PuHuiTi 2.0" w:cs="Alibaba PuHuiTi 2.0"/>
          <w:b/>
          <w:color w:val="0E1216"/>
          <w:sz w:val="40"/>
        </w:rPr>
        <w:t>目  录</w:t>
      </w:r>
    </w:p>
    <w:p w14:paraId="4F8CC833">
      <w:pPr>
        <w:pBdr>
          <w:bottom w:val="single" w:color="3EC99E" w:sz="6" w:space="1"/>
        </w:pBdr>
        <w:spacing w:before="0" w:after="40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3844"/>
        <w:gridCol w:w="4013"/>
      </w:tblGrid>
      <w:tr w14:paraId="48C84986"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73AE1FAB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一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697345B6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项目背景与目标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3A405DD3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建设主线与六大管理改变</w:t>
            </w:r>
          </w:p>
        </w:tc>
      </w:tr>
      <w:tr w14:paraId="5A26BF77"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0A4E4A3A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二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56A87178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本期建设范围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3E4B46F8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七个功能版块总览</w:t>
            </w:r>
          </w:p>
        </w:tc>
      </w:tr>
      <w:tr w14:paraId="2E878A29"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30915FB6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三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1AC00EE2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功能方案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348BAB3C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各模块功能详述与价值说明</w:t>
            </w:r>
          </w:p>
        </w:tc>
      </w:tr>
      <w:tr w14:paraId="35B788BE"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ADDA585">
            <w:pPr>
              <w:spacing w:before="0" w:after="4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12F3ABA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3.1  培训内容管理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 w14:paraId="22BDEB91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完成规则 · 审核流 · 版本记录 · AI 辅助</w:t>
            </w:r>
          </w:p>
        </w:tc>
      </w:tr>
      <w:tr w14:paraId="6F4095D3"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C7CA7D9">
            <w:pPr>
              <w:spacing w:before="0" w:after="4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2C0E75D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3.2  课程部署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 w14:paraId="5F78D72D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任务分配 · 截止追踪 · 部署历史</w:t>
            </w:r>
          </w:p>
        </w:tc>
      </w:tr>
      <w:tr w14:paraId="3EEB3E59"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F71E518">
            <w:pPr>
              <w:spacing w:before="0" w:after="4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FCC218F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3.3  正负积分体系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 w14:paraId="05219CD7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激励约束 · 积分流水 · 团队参与度</w:t>
            </w:r>
          </w:p>
        </w:tc>
      </w:tr>
      <w:tr w14:paraId="4877CA50"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54C427B">
            <w:pPr>
              <w:spacing w:before="0" w:after="4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FABA4B2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3.4  视频培训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 w14:paraId="1FFC3901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在线播放 · 断点续播 · 进度真实记录</w:t>
            </w:r>
          </w:p>
        </w:tc>
      </w:tr>
      <w:tr w14:paraId="5C73D7BE"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9E37044">
            <w:pPr>
              <w:spacing w:before="0" w:after="4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DE6533F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3.5  培训矩阵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 w14:paraId="75FEC0C9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全员覆盖视图 · 多维度筛选 · 一键导出</w:t>
            </w:r>
          </w:p>
        </w:tc>
      </w:tr>
      <w:tr w14:paraId="33DA7DC8"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C575A95">
            <w:pPr>
              <w:spacing w:before="0" w:after="4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0E0404D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3.6  数据统计与台账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 w14:paraId="71881152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多类型报表 · 合规数据出口</w:t>
            </w:r>
          </w:p>
        </w:tc>
      </w:tr>
      <w:tr w14:paraId="2AB0ECCA"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7ED83893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四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75A38D14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双方团队分工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29FF7461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任务清单 · 工作界面 · 初步项目进度</w:t>
            </w:r>
          </w:p>
        </w:tc>
      </w:tr>
      <w:tr w14:paraId="5252908E"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6D129CAA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五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5DDDDEAF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报价方案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10257144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分层席位模型 · 费用明细 · 报价说明</w:t>
            </w:r>
          </w:p>
        </w:tc>
      </w:tr>
    </w:tbl>
    <w:p w14:paraId="5D76F23C">
      <w:pPr>
        <w:spacing w:before="0" w:after="0"/>
      </w:pPr>
      <w:r>
        <w:rPr>
          <w:rFonts w:ascii="Inter" w:hAnsi="Inter" w:eastAsia="Alibaba PuHuiTi 2.0" w:cs="Alibaba PuHuiTi 2.0"/>
        </w:rPr>
        <w:br w:type="page"/>
      </w:r>
    </w:p>
    <w:p w14:paraId="3D188555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一、项目背景与目标</w:t>
      </w:r>
    </w:p>
    <w:p w14:paraId="4E3D90D0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贵司现有培训平台已具备基础的内容管理能力。本次增强的核心目标是让培训从"内容已发布"真正走向"任务被完成、过程有记录、结果可追溯"——让管理者不再依赖手工 Excel 和微信群催促，让每一次培训都有闭环。</w:t>
      </w:r>
    </w:p>
    <w:p w14:paraId="79A93D6F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本期建设将在六个维度产生直接的管理改变：</w:t>
      </w:r>
    </w:p>
    <w:p w14:paraId="69A8EBB2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培训任务有人认领、有截止时间、完成情况实时可查，执行率可量化。</w:t>
      </w:r>
    </w:p>
    <w:p w14:paraId="1474E125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员工参与有正向激励和逾期约束，学习行为有数据记录。</w:t>
      </w:r>
      <w:bookmarkStart w:id="0" w:name="_GoBack"/>
      <w:bookmarkEnd w:id="0"/>
    </w:p>
    <w:p w14:paraId="528D7F85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操作规程、安全演示等视频内容可上传课程并分发部署，观看完成情况自动留痕。</w:t>
      </w:r>
    </w:p>
    <w:p w14:paraId="0883B1C7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一张培训矩阵实时展示所有员工的课程覆盖情况，无需人工汇总。</w:t>
      </w:r>
    </w:p>
    <w:p w14:paraId="160FAAE1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学习过程真实性有基础保障，培训记录具备可信度与审计能力。</w:t>
      </w:r>
    </w:p>
    <w:p w14:paraId="68653937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培训记录、积分流水、考试台账具备向合规档案扩展的数据基础。</w:t>
      </w:r>
    </w:p>
    <w:p w14:paraId="1DAE5D89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概括  </w:t>
      </w:r>
      <w:r>
        <w:rPr>
          <w:rFonts w:ascii="Inter" w:hAnsi="Inter" w:eastAsia="Alibaba PuHuiTi 2.0" w:cs="Alibaba PuHuiTi 2.0"/>
          <w:color w:val="8A9199"/>
          <w:sz w:val="19"/>
        </w:rPr>
        <w:t>建设主线：内容可管理 → 任务可部署 → 过程可监督 → 结果可统计 → 数据可导出。</w:t>
      </w:r>
    </w:p>
    <w:p w14:paraId="65E38FF3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二、本期建设范围</w:t>
      </w:r>
    </w:p>
    <w:p w14:paraId="5294C08E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本期围绕七个功能版块展开建设，每个版块都直接对应贵司管理团队的一个具体痛点。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35"/>
      </w:tblGrid>
      <w:tr w14:paraId="2A08AA44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7BC1C968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功能版块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C4598BC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对 Vesuvius 的直接价值</w:t>
            </w:r>
          </w:p>
        </w:tc>
      </w:tr>
      <w:tr w14:paraId="2E5EDBD7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F0F4F4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培训内容管理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B90BEC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课程内容有人审核、有版本记录，确保员工看到的是已授权的最新版本</w:t>
            </w:r>
          </w:p>
        </w:tc>
      </w:tr>
      <w:tr w14:paraId="579F8F0D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8CE40C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课程部署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65EDB1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每次培训都有明确责任人、截止时间和完成追踪，彻底告别微信群催促</w:t>
            </w:r>
          </w:p>
        </w:tc>
      </w:tr>
      <w:tr w14:paraId="7BC4FB09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D64253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正负积分体系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019E5A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完成课程有奖励、逾期有约束，积分记录透明，驱动员工主动学习</w:t>
            </w:r>
          </w:p>
        </w:tc>
      </w:tr>
      <w:tr w14:paraId="251C9A07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0CDD9B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视频培训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EECDA8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上传操作规程或安全演示视频，员工在线观看，系统自动记录完成状态</w:t>
            </w:r>
          </w:p>
        </w:tc>
      </w:tr>
      <w:tr w14:paraId="5BA238BA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9824EC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培训矩阵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15B731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一张实时视图展示所有员工的课程完成率，部门/岗位缺口一眼可见</w:t>
            </w:r>
          </w:p>
        </w:tc>
      </w:tr>
      <w:tr w14:paraId="034C6DC7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2A2FCF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学习过程监督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1A7474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系统记录学习行为真实性，减少挂机和无效观看，保障培训数据可信度</w:t>
            </w:r>
          </w:p>
        </w:tc>
      </w:tr>
      <w:tr w14:paraId="628DAA1F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F73866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数据统计与台账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20A2AB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完成报表、考试记录、积分明细一键导出，支持内部汇报与合规备查</w:t>
            </w:r>
          </w:p>
        </w:tc>
      </w:tr>
    </w:tbl>
    <w:p w14:paraId="121A7A73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三、功能方案</w:t>
      </w:r>
    </w:p>
    <w:p w14:paraId="7DB04ECD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3.1  培训内容管理</w:t>
      </w:r>
    </w:p>
    <w:p w14:paraId="642F5FE5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管理员可对课程内容持续维护，设置不同类型课程的完成规则，并通过审核流确保每门课程在正式发布前经过负责人确认。制度宣导类课程可设为"阅读确认即完成"；安全培训类课程可叠加"视频观看比例 + 考试通过"；版本记录确保每次改动都有据可查。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6322"/>
      </w:tblGrid>
      <w:tr w14:paraId="709F98A0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DB69F50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DB48559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您将获得</w:t>
            </w:r>
          </w:p>
        </w:tc>
      </w:tr>
      <w:tr w14:paraId="51142C94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7B5560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灵活的完成规则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072A07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按课程类型分别配置：阅读确认 / 视频观看比例 / 考试通过，不强迫所有课程走同一套标准</w:t>
            </w:r>
          </w:p>
        </w:tc>
      </w:tr>
      <w:tr w14:paraId="15AFE8A7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779B6D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内容审核流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6C931C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课程正式发布前须经培训负责人审核，防止未授权内容失误发布到平台内部</w:t>
            </w:r>
          </w:p>
        </w:tc>
      </w:tr>
      <w:tr w14:paraId="5B0B3A5A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83D0BC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版本记录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8BB509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每次发布形成版本留痕，历史版本可追溯，迎检时有完整内容变更依据</w:t>
            </w:r>
          </w:p>
        </w:tc>
      </w:tr>
      <w:tr w14:paraId="6A3296D7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ABD1CD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AI 辅助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CC60C5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支持 AI 辅助生成知识点新建章节，考试题目支持 AI 辅助生成，大幅降低题库维护工作量</w:t>
            </w:r>
          </w:p>
        </w:tc>
      </w:tr>
    </w:tbl>
    <w:p w14:paraId="60305577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3.2  课程部署</w:t>
      </w:r>
    </w:p>
    <w:p w14:paraId="7D11CFDE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课程部署是让培训从"资源库"变成"执行任务"的关键。管理员按部门、岗位或人员维度分配课程，设置截止时间和提醒规则后，系统自动追踪每个人的完成进度——谁完成了、谁逾期了、考试结果怎样，全部实时可查，无需手工汇总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6322"/>
      </w:tblGrid>
      <w:tr w14:paraId="5DFE018F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9D724C4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5483DE7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您将获得</w:t>
            </w:r>
          </w:p>
        </w:tc>
      </w:tr>
      <w:tr w14:paraId="17FFF657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47E4C8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灵活的分配方式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0D015F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支持按员工、部门、岗位、职能、班组多维度分配，一次操作覆盖目标人群</w:t>
            </w:r>
          </w:p>
        </w:tc>
      </w:tr>
      <w:tr w14:paraId="3B0DCB18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4B7D06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截止时间与提醒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ABD197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系统在临近截止时自动提醒未完成员工，逾期情况同步通知管理者</w:t>
            </w:r>
          </w:p>
        </w:tc>
      </w:tr>
      <w:tr w14:paraId="511800A2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5D26F9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实时完成追踪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692EE2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管理员随时查看当前部署的完成率、未完成人员清单与考试通过情况</w:t>
            </w:r>
          </w:p>
        </w:tc>
      </w:tr>
      <w:tr w14:paraId="44AA1FE1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D26AD2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部署历史存档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A5CE37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每次培训的对象、版本、完成情况长期留存，支持年度培训复盘与审查</w:t>
            </w:r>
          </w:p>
        </w:tc>
      </w:tr>
    </w:tbl>
    <w:p w14:paraId="799E4293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3.3  正负积分体系</w:t>
      </w:r>
    </w:p>
    <w:p w14:paraId="2793CEF0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积分体系以数据化方式建立轻量级激励和约束，代替反复的行政催促。完成课程自动加分，逾期自动扣分，每一笔积分流水都有明细可查——员工看得到自己的表现，管理者看得到团队的整体参与度。后续如有需要，积分数据可直接扩展为学习排行榜或年度激励评选的依据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3"/>
        <w:gridCol w:w="3301"/>
        <w:gridCol w:w="2754"/>
      </w:tblGrid>
      <w:tr w14:paraId="22142EFB">
        <w:trPr>
          <w:jc w:val="center"/>
        </w:trPr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39F69524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积分规则</w:t>
            </w:r>
          </w:p>
        </w:tc>
        <w:tc>
          <w:tcPr>
            <w:tcW w:w="340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3CEA4CC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员工视角</w:t>
            </w:r>
          </w:p>
        </w:tc>
        <w:tc>
          <w:tcPr>
            <w:tcW w:w="283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8863BC2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管理者视角</w:t>
            </w:r>
          </w:p>
        </w:tc>
      </w:tr>
      <w:tr w14:paraId="439B5EE4">
        <w:trPr>
          <w:jc w:val="center"/>
        </w:trPr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BF3F4A0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完成课程 / 考试通过</w:t>
            </w:r>
          </w:p>
        </w:tc>
        <w:tc>
          <w:tcPr>
            <w:tcW w:w="340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C60C3E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个人积分实时增加，可查看积分明细</w:t>
            </w:r>
          </w:p>
        </w:tc>
        <w:tc>
          <w:tcPr>
            <w:tcW w:w="283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33D105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整体参与度提升，无需反复催促</w:t>
            </w:r>
          </w:p>
        </w:tc>
      </w:tr>
      <w:tr w14:paraId="68AA7D00">
        <w:trPr>
          <w:jc w:val="center"/>
        </w:trPr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58A5C4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课程逾期 / 考试未过</w:t>
            </w:r>
          </w:p>
        </w:tc>
        <w:tc>
          <w:tcPr>
            <w:tcW w:w="340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651C4C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收到系统提示，清楚了解扣分原因</w:t>
            </w:r>
          </w:p>
        </w:tc>
        <w:tc>
          <w:tcPr>
            <w:tcW w:w="283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179D40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逾期记录可导出，支持部门绩效参考</w:t>
            </w:r>
          </w:p>
        </w:tc>
      </w:tr>
      <w:tr w14:paraId="2F456605">
        <w:trPr>
          <w:jc w:val="center"/>
        </w:trPr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B1CA43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活动奖励 / 人工调整</w:t>
            </w:r>
          </w:p>
        </w:tc>
        <w:tc>
          <w:tcPr>
            <w:tcW w:w="340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CB3938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积分变动有通知，透明公正</w:t>
            </w:r>
          </w:p>
        </w:tc>
        <w:tc>
          <w:tcPr>
            <w:tcW w:w="283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8F0CE0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管理端可补发或纠错，全程留审计日志</w:t>
            </w:r>
          </w:p>
        </w:tc>
      </w:tr>
    </w:tbl>
    <w:p w14:paraId="0B5EA508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3.4  视频培训</w:t>
      </w:r>
    </w:p>
    <w:p w14:paraId="7228FD4C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管理员可在课程章节中上传操作规程、安全培训演示或设备维护视频，员工通过 PC 或手机浏览器在线观看。系统实时记录每位员工的观看进度，可配置"观看达到指定比例方可完成课程"，确保视频培训留有真实记录而非仅标注已观看。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6322"/>
      </w:tblGrid>
      <w:tr w14:paraId="4981BC82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29283D1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3AC6912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您将获得</w:t>
            </w:r>
          </w:p>
        </w:tc>
      </w:tr>
      <w:tr w14:paraId="61C7731C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710166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在线上传与播放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32DF78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视频直接上传至课程，员工无需下载，PC / 手机浏览器均可播放</w:t>
            </w:r>
          </w:p>
        </w:tc>
      </w:tr>
      <w:tr w14:paraId="6E978190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AC3071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断点续播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68200F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员工上次观看到哪里，下次自动从断点继续，不影响碎片化学习</w:t>
            </w:r>
          </w:p>
        </w:tc>
      </w:tr>
      <w:tr w14:paraId="0BC6EBCB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EC98B1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观看进度记录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1679A3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系统记录实际观看比例，课程完成判断基于真实数据而非点击记录</w:t>
            </w:r>
          </w:p>
        </w:tc>
      </w:tr>
      <w:tr w14:paraId="3FDCBDA0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F3A612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播放控制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128624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可配置是否允许拖拽进度条，防止员工跳过关键内容直接标记完成</w:t>
            </w:r>
          </w:p>
        </w:tc>
      </w:tr>
    </w:tbl>
    <w:p w14:paraId="561E3C69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3.5  培训矩阵</w:t>
      </w:r>
    </w:p>
    <w:p w14:paraId="25A704E7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培训矩阵解决的是"每次想了解培训覆盖情况，都要从头拉数据、手工处理 Excel"的问题。它是一张始终在线、实时更新的全员培训视图，管理者可以按部门、岗位或培训状态快速筛选，一眼定位需要关注的人员或课程，并支持一键导出。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4502"/>
        <w:gridCol w:w="2481"/>
      </w:tblGrid>
      <w:tr w14:paraId="41FF20A7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DDA1404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视角</w:t>
            </w:r>
          </w:p>
        </w:tc>
        <w:tc>
          <w:tcPr>
            <w:tcW w:w="464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09B188B8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可以看到什么</w:t>
            </w:r>
          </w:p>
        </w:tc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EC3FB60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典型场景</w:t>
            </w:r>
          </w:p>
        </w:tc>
      </w:tr>
      <w:tr w14:paraId="1264D8C8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D66369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员工个人</w:t>
            </w:r>
          </w:p>
        </w:tc>
        <w:tc>
          <w:tcPr>
            <w:tcW w:w="464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DD7955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已完成哪些课程、还有哪些未完成、当前积分</w:t>
            </w:r>
          </w:p>
        </w:tc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21833D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员工自主了解学习任务进度</w:t>
            </w:r>
          </w:p>
        </w:tc>
      </w:tr>
      <w:tr w14:paraId="175EE510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03431A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部门负责人</w:t>
            </w:r>
          </w:p>
        </w:tc>
        <w:tc>
          <w:tcPr>
            <w:tcW w:w="464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843663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本部门完成率、逾期人数、课程通过率</w:t>
            </w:r>
          </w:p>
        </w:tc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1DD1CE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月度培训汇报，无需手工统计</w:t>
            </w:r>
          </w:p>
        </w:tc>
      </w:tr>
      <w:tr w14:paraId="7A0A95D8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52088A0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培训管理者</w:t>
            </w:r>
          </w:p>
        </w:tc>
        <w:tc>
          <w:tcPr>
            <w:tcW w:w="464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C157D4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跨部门/岗位的完成缺口、课程执行效果对比</w:t>
            </w:r>
          </w:p>
        </w:tc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528035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安全检查前快速准备培训台账</w:t>
            </w:r>
          </w:p>
        </w:tc>
      </w:tr>
    </w:tbl>
    <w:p w14:paraId="4378C624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3.6  数据统计与台账</w:t>
      </w:r>
    </w:p>
    <w:p w14:paraId="785B849D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平台将课程完成、考试结果、积分变动、视频观看记录统一汇聚，支持按员工、部门、岗位或时间段多维度导出。无论是月度内部汇报、年度安全培训统计，还是迎接政府安全检查或 ISO 审核，都能在几分钟内生成一份完整的数字台账。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5"/>
        <w:gridCol w:w="6213"/>
      </w:tblGrid>
      <w:tr w14:paraId="7C127ABC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7B4771FE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报表类型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FF29A2D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典型用途</w:t>
            </w:r>
          </w:p>
        </w:tc>
      </w:tr>
      <w:tr w14:paraId="56F278E8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7985FC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培训完成报表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4156ED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日常执行管理；按部门/岗位汇总完成率，快速定位缺口</w:t>
            </w:r>
          </w:p>
        </w:tc>
      </w:tr>
      <w:tr w14:paraId="69F485AF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A72414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考试结果报表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A7E57C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评估学习效果；识别需要补训的员工</w:t>
            </w:r>
          </w:p>
        </w:tc>
      </w:tr>
      <w:tr w14:paraId="652F4DA3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F952A9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积分明细报表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60BF4F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积分核查与管理复核；支持绩效参考数据导出</w:t>
            </w:r>
          </w:p>
        </w:tc>
      </w:tr>
      <w:tr w14:paraId="0223DC8A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7E893B0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视频学习记录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D9C99E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视频课程完成判断依据；满足合规留痕要求</w:t>
            </w:r>
          </w:p>
        </w:tc>
      </w:tr>
      <w:tr w14:paraId="05D64DB1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FAEB60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培训台账导出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F4D85E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迎检备查；ESG 培训覆盖数据出口；年度培训统计</w:t>
            </w:r>
          </w:p>
        </w:tc>
      </w:tr>
    </w:tbl>
    <w:p w14:paraId="6F9CE140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四、双方团队分工</w:t>
      </w:r>
    </w:p>
    <w:p w14:paraId="0B489C16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4.1  任务清单与工作界面</w:t>
      </w:r>
    </w:p>
    <w:p w14:paraId="01836DBD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项目执行期间，双方团队在各阶段均有明确的责任边界。以下任务清单列出了每项工作的分工，确保推进有序、不产生责任盲区。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1536"/>
        <w:gridCol w:w="3584"/>
        <w:gridCol w:w="2793"/>
      </w:tblGrid>
      <w:tr w14:paraId="7BE38AB7">
        <w:trPr>
          <w:jc w:val="center"/>
        </w:trPr>
        <w:tc>
          <w:tcPr>
            <w:tcW w:w="62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76DD6FF3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编号</w:t>
            </w:r>
          </w:p>
        </w:tc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B779D86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任务描述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437773CB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甲方（Vesuvius）职责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0D3E19E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我方职责</w:t>
            </w:r>
          </w:p>
        </w:tc>
      </w:tr>
      <w:tr w14:paraId="0A9CB8FD">
        <w:trPr>
          <w:jc w:val="center"/>
        </w:trPr>
        <w:tc>
          <w:tcPr>
            <w:tcW w:w="62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9E5FCA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1</w:t>
            </w:r>
          </w:p>
        </w:tc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69110C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需求确认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8DCF290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确认功能范围与角色权限；指定培训负责人作为项目对接人；审批我方给予的完整需求清单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958CC4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输出需求清单、主要页面原型及双方认可的验收标准</w:t>
            </w:r>
          </w:p>
        </w:tc>
      </w:tr>
      <w:tr w14:paraId="27279448">
        <w:trPr>
          <w:jc w:val="center"/>
        </w:trPr>
        <w:tc>
          <w:tcPr>
            <w:tcW w:w="62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A6145F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2</w:t>
            </w:r>
          </w:p>
        </w:tc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CC01FA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数据与组织准备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1BB1DD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提供员工花名册及部门/岗位层级数据；确认课程分类体系与初始管理权限分配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92C633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完成组织架构导入、账号初始化及角色权限体系配置</w:t>
            </w:r>
          </w:p>
        </w:tc>
      </w:tr>
      <w:tr w14:paraId="2DAC4241">
        <w:trPr>
          <w:jc w:val="center"/>
        </w:trPr>
        <w:tc>
          <w:tcPr>
            <w:tcW w:w="62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C66C10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3</w:t>
            </w:r>
          </w:p>
        </w:tc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CF3DFC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功能开发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2B5896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提供部分课程内容（文档/视频/其他格式）；对原型方案进行业务评审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D15F5F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开发七大功能模块，每周固定进度同步，问题当周响应</w:t>
            </w:r>
          </w:p>
        </w:tc>
      </w:tr>
      <w:tr w14:paraId="36073B8C">
        <w:trPr>
          <w:jc w:val="center"/>
        </w:trPr>
        <w:tc>
          <w:tcPr>
            <w:tcW w:w="62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231E36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4</w:t>
            </w:r>
          </w:p>
        </w:tc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800C63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系统内测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EEC328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组织 HR 及培训管理员参与内测，提供真实场景操作反馈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3F08A2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根据反馈修复问题并完成回归测试，确保功能符合验收标准</w:t>
            </w:r>
          </w:p>
        </w:tc>
      </w:tr>
      <w:tr w14:paraId="2BA53F11">
        <w:trPr>
          <w:jc w:val="center"/>
        </w:trPr>
        <w:tc>
          <w:tcPr>
            <w:tcW w:w="62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C0FC8D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5</w:t>
            </w:r>
          </w:p>
        </w:tc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DB211A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上线验收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BFC66C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组织管理员正式验收，确认系统满足建设目标后签署验收确认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F4FB37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提供管理员培训、学员端操作手册及完整交付文件</w:t>
            </w:r>
          </w:p>
        </w:tc>
      </w:tr>
      <w:tr w14:paraId="7F3F3578">
        <w:trPr>
          <w:jc w:val="center"/>
        </w:trPr>
        <w:tc>
          <w:tcPr>
            <w:tcW w:w="62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78EA31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6</w:t>
            </w:r>
          </w:p>
        </w:tc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B0547F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上线后运维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8624AB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指定系统管理员负责日常运营；统一收集并反馈优化需求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76D012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提供上线后 1 年免费维护，功能问题响应时间不超过 1 个工作日</w:t>
            </w:r>
          </w:p>
        </w:tc>
      </w:tr>
    </w:tbl>
    <w:p w14:paraId="15894B3A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4.2  初步项目进度安排</w:t>
      </w:r>
    </w:p>
    <w:p w14:paraId="1CC365AB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标准版初步建设周期约 8 周，按五个阶段有序推进：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891"/>
        <w:gridCol w:w="3077"/>
        <w:gridCol w:w="3347"/>
      </w:tblGrid>
      <w:tr w14:paraId="7E777C42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D242C34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阶段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F0DC31F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周次</w:t>
            </w:r>
          </w:p>
        </w:tc>
        <w:tc>
          <w:tcPr>
            <w:tcW w:w="317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898E620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涉及职能</w:t>
            </w:r>
          </w:p>
        </w:tc>
        <w:tc>
          <w:tcPr>
            <w:tcW w:w="345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7F648ED7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里程碑 / 交付物</w:t>
            </w:r>
          </w:p>
        </w:tc>
      </w:tr>
      <w:tr w14:paraId="72BAA8F6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6983DD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需求确认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CBDF49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1 周</w:t>
            </w:r>
          </w:p>
        </w:tc>
        <w:tc>
          <w:tcPr>
            <w:tcW w:w="317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C8936D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产品经理 · 甲方培训负责人</w:t>
            </w:r>
          </w:p>
        </w:tc>
        <w:tc>
          <w:tcPr>
            <w:tcW w:w="345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5645E8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需求清单、权限矩阵、验收口径</w:t>
            </w:r>
          </w:p>
        </w:tc>
      </w:tr>
      <w:tr w14:paraId="3241B6BB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51C886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原型设计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B73AA6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2 周</w:t>
            </w:r>
          </w:p>
        </w:tc>
        <w:tc>
          <w:tcPr>
            <w:tcW w:w="317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CF4938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产品经理 · UI 设计师</w:t>
            </w:r>
          </w:p>
        </w:tc>
        <w:tc>
          <w:tcPr>
            <w:tcW w:w="345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FA991D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主要页面原型，双方评审确认</w:t>
            </w:r>
          </w:p>
        </w:tc>
      </w:tr>
      <w:tr w14:paraId="646B0552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9BD2AB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功能开发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18947B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3–6 周</w:t>
            </w:r>
          </w:p>
        </w:tc>
        <w:tc>
          <w:tcPr>
            <w:tcW w:w="317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6FF059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前端 · 后端 · 数据工程师</w:t>
            </w:r>
          </w:p>
        </w:tc>
        <w:tc>
          <w:tcPr>
            <w:tcW w:w="345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164612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七大功能模块可联调版本</w:t>
            </w:r>
          </w:p>
        </w:tc>
      </w:tr>
      <w:tr w14:paraId="7DDB993B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06C165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测试与修复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F049FC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7 周</w:t>
            </w:r>
          </w:p>
        </w:tc>
        <w:tc>
          <w:tcPr>
            <w:tcW w:w="317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D695F1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测试工程师 · 甲方内测团队</w:t>
            </w:r>
          </w:p>
        </w:tc>
        <w:tc>
          <w:tcPr>
            <w:tcW w:w="345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42710D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测试记录、修复清单、权限与报表验证</w:t>
            </w:r>
          </w:p>
        </w:tc>
      </w:tr>
      <w:tr w14:paraId="326CABE2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C99D9F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上线验收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3368BF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8 周</w:t>
            </w:r>
          </w:p>
        </w:tc>
        <w:tc>
          <w:tcPr>
            <w:tcW w:w="317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ADE6D2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产品经理 · 实施顾问</w:t>
            </w:r>
          </w:p>
        </w:tc>
        <w:tc>
          <w:tcPr>
            <w:tcW w:w="345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A53E00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验收版本 · 管理员培训 · 操作手册</w:t>
            </w:r>
          </w:p>
        </w:tc>
      </w:tr>
    </w:tbl>
    <w:p w14:paraId="06BEBB1B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五、报价方案</w:t>
      </w:r>
    </w:p>
    <w:p w14:paraId="1A6FA6C5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5.1  席位规划说明</w:t>
      </w:r>
    </w:p>
    <w:p w14:paraId="119C3111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贵司全国共 2,500 名员工，其中 500 名办公室人员有固定电脑，2,000 名为一线员工且流动率较高。针对两类人群的使用场景差异，我方建议采用"分层席位"模型——分别为两类人群提供匹配其实际需求的访问权限与账号管理方式，避免为一线员工支付不必要的高功能溢价，同时保障管理侧的完整数据视图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1221"/>
        <w:gridCol w:w="1211"/>
        <w:gridCol w:w="3002"/>
        <w:gridCol w:w="1543"/>
      </w:tblGrid>
      <w:tr w14:paraId="6F8820E6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30D2BA1B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席位类型</w:t>
            </w:r>
          </w:p>
        </w:tc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A493141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适用人群</w:t>
            </w:r>
          </w:p>
        </w:tc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471D21FA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访问方式</w:t>
            </w:r>
          </w:p>
        </w:tc>
        <w:tc>
          <w:tcPr>
            <w:tcW w:w="311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8E37807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核心功能</w:t>
            </w:r>
          </w:p>
        </w:tc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0EE27C5E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账号管理</w:t>
            </w:r>
          </w:p>
        </w:tc>
      </w:tr>
      <w:tr w14:paraId="1F12FD98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A360030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A 类 · 全功能席位</w:t>
            </w:r>
          </w:p>
        </w:tc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565A0E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办公室人员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br w:type="textWrapping"/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500 人</w:t>
            </w:r>
          </w:p>
        </w:tc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84E60D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PC + 移动端</w:t>
            </w:r>
          </w:p>
        </w:tc>
        <w:tc>
          <w:tcPr>
            <w:tcW w:w="311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09ED9C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全部功能，含 AI 辅助、高级报表、完整管理权限</w:t>
            </w:r>
          </w:p>
        </w:tc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3F5159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固定命名账号，长期有效</w:t>
            </w:r>
          </w:p>
        </w:tc>
      </w:tr>
      <w:tr w14:paraId="2F0BC16E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679BA2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B 类 · 流动席位池</w:t>
            </w:r>
          </w:p>
        </w:tc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3312C1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一线员工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br w:type="textWrapping"/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2,000 人额度</w:t>
            </w:r>
          </w:p>
        </w:tc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75A223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移动端为主</w:t>
            </w:r>
          </w:p>
        </w:tc>
        <w:tc>
          <w:tcPr>
            <w:tcW w:w="311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7F1918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视频培训、课程完成、考试、积分、基础台账导出</w:t>
            </w:r>
          </w:p>
        </w:tc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4AB2B2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支持快速回收再分配，离职账号可复用给新员工，无需额外付费</w:t>
            </w:r>
          </w:p>
        </w:tc>
      </w:tr>
    </w:tbl>
    <w:p w14:paraId="73B6B950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流动席位说明  </w:t>
      </w:r>
      <w:r>
        <w:rPr>
          <w:rFonts w:ascii="Inter" w:hAnsi="Inter" w:eastAsia="Alibaba PuHuiTi 2.0" w:cs="Alibaba PuHuiTi 2.0"/>
          <w:color w:val="8A9199"/>
          <w:sz w:val="19"/>
        </w:rPr>
        <w:t>流动席位池的核心价值在于：当一线员工离职后，该账号可被管理员一键回收并重新分配给新入职员工，而不占用新的席位额度。这意味着无论年流动人数是 500 人还是1,000 人，席位费用始终固定——贵司只需为"2,000 个同时在册的一线学习席位"付费。</w:t>
      </w:r>
    </w:p>
    <w:p w14:paraId="564BB94E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5.2  费用明细</w:t>
      </w:r>
    </w:p>
    <w:p w14:paraId="6F75124B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以下报价基于贵司 2,500 人规模（500 名全功能席位 + 2,000 名流动席位池）制定，含全功能部署、实施落地及上线后 1 年技术支持与免费维护服务。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2839"/>
        <w:gridCol w:w="1218"/>
        <w:gridCol w:w="1431"/>
        <w:gridCol w:w="1286"/>
      </w:tblGrid>
      <w:tr w14:paraId="279997AB">
        <w:trPr>
          <w:jc w:val="center"/>
        </w:trPr>
        <w:tc>
          <w:tcPr>
            <w:tcW w:w="18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4349350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费用项目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E0BBCA8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说明</w:t>
            </w:r>
          </w:p>
        </w:tc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C2FCFE9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规格</w:t>
            </w:r>
          </w:p>
        </w:tc>
        <w:tc>
          <w:tcPr>
            <w:tcW w:w="147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7FC46E4C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单价</w:t>
            </w:r>
          </w:p>
        </w:tc>
        <w:tc>
          <w:tcPr>
            <w:tcW w:w="13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D00E8EB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金额（元）</w:t>
            </w:r>
          </w:p>
        </w:tc>
      </w:tr>
      <w:tr w14:paraId="2846D0AF">
        <w:trPr>
          <w:jc w:val="center"/>
        </w:trPr>
        <w:tc>
          <w:tcPr>
            <w:tcW w:w="18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0046F3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A 类席位年费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152470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办公室人员，全功能访问</w:t>
            </w:r>
          </w:p>
        </w:tc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FAA172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500 人/年</w:t>
            </w:r>
          </w:p>
        </w:tc>
        <w:tc>
          <w:tcPr>
            <w:tcW w:w="147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96B8F5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¥160 / 人 / 年</w:t>
            </w:r>
          </w:p>
        </w:tc>
        <w:tc>
          <w:tcPr>
            <w:tcW w:w="13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6AFBA4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¥ 80,000</w:t>
            </w:r>
          </w:p>
        </w:tc>
      </w:tr>
      <w:tr w14:paraId="35A1173E">
        <w:trPr>
          <w:jc w:val="center"/>
        </w:trPr>
        <w:tc>
          <w:tcPr>
            <w:tcW w:w="18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F7A53B0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B 类席位池年费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49BC25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一线员工，流动席位池</w:t>
            </w:r>
          </w:p>
        </w:tc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FFFC4E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2,000 额度 / 年</w:t>
            </w:r>
          </w:p>
        </w:tc>
        <w:tc>
          <w:tcPr>
            <w:tcW w:w="147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F3C6DB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¥30 / 额度 / 年</w:t>
            </w:r>
          </w:p>
        </w:tc>
        <w:tc>
          <w:tcPr>
            <w:tcW w:w="13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31AF4F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¥ 60,000</w:t>
            </w:r>
          </w:p>
        </w:tc>
      </w:tr>
      <w:tr w14:paraId="2BDFD3F4">
        <w:trPr>
          <w:jc w:val="center"/>
        </w:trPr>
        <w:tc>
          <w:tcPr>
            <w:tcW w:w="18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82756F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实施部署费（一次性）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710D23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平台配置 · 组织架构导入 · 权限初始化 · 管理员培训（含 1 年免费维护）</w:t>
            </w:r>
          </w:p>
        </w:tc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E4DEE8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1 次</w:t>
            </w:r>
          </w:p>
        </w:tc>
        <w:tc>
          <w:tcPr>
            <w:tcW w:w="147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809DCF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—</w:t>
            </w:r>
          </w:p>
        </w:tc>
        <w:tc>
          <w:tcPr>
            <w:tcW w:w="13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51E56E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¥ 38,000</w:t>
            </w:r>
          </w:p>
        </w:tc>
      </w:tr>
      <w:tr w14:paraId="3DAE811E">
        <w:trPr>
          <w:jc w:val="center"/>
        </w:trPr>
        <w:tc>
          <w:tcPr>
            <w:tcW w:w="18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BFBC8B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年度技术支持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32C9F6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Bug 修复 · 版本升级 · 工单响应（1 个工作日）</w:t>
            </w:r>
          </w:p>
        </w:tc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51A811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含于席位年费</w:t>
            </w:r>
          </w:p>
        </w:tc>
        <w:tc>
          <w:tcPr>
            <w:tcW w:w="147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903997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—</w:t>
            </w:r>
          </w:p>
        </w:tc>
        <w:tc>
          <w:tcPr>
            <w:tcW w:w="130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6EFD21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含  税</w:t>
            </w:r>
          </w:p>
        </w:tc>
      </w:tr>
    </w:tbl>
    <w:p w14:paraId="296E41E5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4"/>
        <w:gridCol w:w="3054"/>
      </w:tblGrid>
      <w:tr w14:paraId="12CE1D11">
        <w:trPr>
          <w:jc w:val="center"/>
        </w:trPr>
        <w:tc>
          <w:tcPr>
            <w:tcW w:w="5669" w:type="dxa"/>
            <w:tcBorders>
              <w:top w:val="single" w:color="D0D5DD" w:sz="4" w:space="0"/>
              <w:left w:val="nil"/>
              <w:bottom w:val="nil"/>
              <w:right w:val="nil"/>
            </w:tcBorders>
            <w:shd w:val="clear" w:color="auto" w:fill="F2F3F5"/>
          </w:tcPr>
          <w:p w14:paraId="1BB746D9">
            <w:pPr>
              <w:spacing w:before="160" w:after="80"/>
              <w:ind w:left="20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第一年合计（含实施费）</w:t>
            </w:r>
          </w:p>
        </w:tc>
        <w:tc>
          <w:tcPr>
            <w:tcW w:w="3118" w:type="dxa"/>
            <w:tcBorders>
              <w:top w:val="single" w:color="D0D5DD" w:sz="4" w:space="0"/>
              <w:left w:val="nil"/>
              <w:bottom w:val="nil"/>
              <w:right w:val="nil"/>
            </w:tcBorders>
            <w:shd w:val="clear" w:color="auto" w:fill="F2F3F5"/>
          </w:tcPr>
          <w:p w14:paraId="1D4A9D26">
            <w:pPr>
              <w:spacing w:before="160" w:after="80"/>
              <w:ind w:right="200"/>
              <w:jc w:val="right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8"/>
              </w:rPr>
              <w:t>¥ 178,000</w:t>
            </w:r>
          </w:p>
        </w:tc>
      </w:tr>
      <w:tr w14:paraId="06DF51A9">
        <w:trPr>
          <w:jc w:val="center"/>
        </w:trPr>
        <w:tc>
          <w:tcPr>
            <w:tcW w:w="5669" w:type="dxa"/>
            <w:tcBorders>
              <w:top w:val="nil"/>
              <w:left w:val="nil"/>
              <w:bottom w:val="single" w:color="D0D5DD" w:sz="4" w:space="0"/>
              <w:right w:val="nil"/>
            </w:tcBorders>
          </w:tcPr>
          <w:p w14:paraId="3958C6C5">
            <w:pPr>
              <w:spacing w:before="80" w:after="160"/>
              <w:ind w:left="2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第二年起年度续费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D0D5DD" w:sz="4" w:space="0"/>
              <w:right w:val="nil"/>
            </w:tcBorders>
          </w:tcPr>
          <w:p w14:paraId="6AF66360">
            <w:pPr>
              <w:spacing w:before="80" w:after="160"/>
              <w:ind w:right="200"/>
              <w:jc w:val="righ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22"/>
              </w:rPr>
              <w:t>¥ 140,000 / 年</w:t>
            </w:r>
          </w:p>
        </w:tc>
      </w:tr>
    </w:tbl>
    <w:p w14:paraId="2C15217F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5.3  报价说明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600"/>
      </w:tblGrid>
      <w:tr w14:paraId="41DBDAF1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4A5932FF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条款</w:t>
            </w:r>
          </w:p>
        </w:tc>
        <w:tc>
          <w:tcPr>
            <w:tcW w:w="680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82565EC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说明</w:t>
            </w:r>
          </w:p>
        </w:tc>
      </w:tr>
      <w:tr w14:paraId="2CB6E611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73786B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价格说明</w:t>
            </w:r>
          </w:p>
        </w:tc>
        <w:tc>
          <w:tcPr>
            <w:tcW w:w="680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2A516D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以上报价均为不含税价，开具增值税专用发票（税率 6%）</w:t>
            </w:r>
          </w:p>
        </w:tc>
      </w:tr>
      <w:tr w14:paraId="20DED70A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A7CDA4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有效期</w:t>
            </w:r>
          </w:p>
        </w:tc>
        <w:tc>
          <w:tcPr>
            <w:tcW w:w="680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CA1EC1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本报价自文件出具之日起 60 个自然日内有效</w:t>
            </w:r>
          </w:p>
        </w:tc>
      </w:tr>
      <w:tr w14:paraId="0682B582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95BC0D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长期合作优惠</w:t>
            </w:r>
          </w:p>
        </w:tc>
        <w:tc>
          <w:tcPr>
            <w:tcW w:w="680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9AF779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若合同期签署 2 年，第 2 年席位年费享九五折优惠（¥133,000 / 年）</w:t>
            </w:r>
          </w:p>
        </w:tc>
      </w:tr>
      <w:tr w14:paraId="2808259C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7E9BE2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席位调整</w:t>
            </w:r>
          </w:p>
        </w:tc>
        <w:tc>
          <w:tcPr>
            <w:tcW w:w="680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643234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合同期内如办公室人员规模发生变化，可按实际人数等比调整 A 类席位费用</w:t>
            </w:r>
          </w:p>
        </w:tc>
      </w:tr>
      <w:tr w14:paraId="0C0872EE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D5A47B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增项服务</w:t>
            </w:r>
          </w:p>
        </w:tc>
        <w:tc>
          <w:tcPr>
            <w:tcW w:w="680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FEBB09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API 对接贵司 HR 系统、特种作业证书管理模块等可作为增项单独报价</w:t>
            </w:r>
          </w:p>
        </w:tc>
      </w:tr>
    </w:tbl>
    <w:p w14:paraId="784B8F5C"/>
    <w:p w14:paraId="1702A8CB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联系我们  </w:t>
      </w:r>
      <w:r>
        <w:rPr>
          <w:rFonts w:ascii="Inter" w:hAnsi="Inter" w:eastAsia="Alibaba PuHuiTi 2.0" w:cs="Alibaba PuHuiTi 2.0"/>
          <w:color w:val="8A9199"/>
          <w:sz w:val="19"/>
        </w:rPr>
        <w:t>我们已为 Vesuvius 中国区预留了专项资源，欢迎随时安排平台演示或技术对话。期待与贵团队开始这段合作。</w:t>
      </w:r>
    </w:p>
    <w:p w14:paraId="6750446A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0FACC132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336261C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公司名称：未来方舟（上海）科技有限公司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6DBEBDE">
            <w:pPr>
              <w:spacing w:before="100" w:after="100"/>
            </w:pPr>
          </w:p>
        </w:tc>
      </w:tr>
      <w:tr w14:paraId="5BA92269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B03E174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授权签字：＿＿＿＿＿＿＿＿＿＿＿＿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A430D0B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公司盖章：（公章）</w:t>
            </w:r>
          </w:p>
        </w:tc>
      </w:tr>
      <w:tr w14:paraId="74D6B71A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AAF5289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出具日期：     年      月      日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40B9369">
            <w:pPr>
              <w:spacing w:before="100" w:after="100"/>
            </w:pPr>
          </w:p>
        </w:tc>
      </w:tr>
    </w:tbl>
    <w:p w14:paraId="0E90CCF4"/>
    <w:sectPr>
      <w:headerReference r:id="rId5" w:type="default"/>
      <w:footerReference r:id="rId6" w:type="default"/>
      <w:pgSz w:w="11906" w:h="16838"/>
      <w:pgMar w:top="1440" w:right="1797" w:bottom="1440" w:left="1797" w:header="567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libaba PuHuiTi 2.0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0"/>
      <w:gridCol w:w="4268"/>
    </w:tblGrid>
    <w:tr w14:paraId="0A143A5E">
      <w:trPr>
        <w:jc w:val="center"/>
      </w:trPr>
      <w:tc>
        <w:tcPr>
          <w:tcW w:w="4394" w:type="dxa"/>
          <w:tcBorders>
            <w:top w:val="single" w:color="D0D5DD" w:sz="4" w:space="0"/>
            <w:left w:val="nil"/>
            <w:bottom w:val="nil"/>
            <w:right w:val="nil"/>
          </w:tcBorders>
        </w:tcPr>
        <w:p w14:paraId="17B8CD1D">
          <w:pPr>
            <w:spacing w:before="60"/>
          </w:pPr>
          <w:r>
            <w:rPr>
              <w:rFonts w:ascii="Inter" w:hAnsi="Inter" w:eastAsia="PingFang SC"/>
              <w:color w:val="8A9199"/>
              <w:sz w:val="16"/>
            </w:rPr>
            <w:t>未来方舟（上海）科技有限公司</w:t>
          </w:r>
        </w:p>
      </w:tc>
      <w:tc>
        <w:tcPr>
          <w:tcW w:w="4394" w:type="dxa"/>
          <w:tcBorders>
            <w:top w:val="single" w:color="D0D5DD" w:sz="4" w:space="0"/>
            <w:left w:val="nil"/>
            <w:bottom w:val="nil"/>
            <w:right w:val="nil"/>
          </w:tcBorders>
        </w:tcPr>
        <w:p w14:paraId="7FE03D82"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机密文件 · 仅供 Vesuvius 中国区内部参阅</w:t>
          </w:r>
        </w:p>
      </w:tc>
    </w:tr>
  </w:tbl>
  <w:p w14:paraId="47397F0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073"/>
      <w:gridCol w:w="2455"/>
    </w:tblGrid>
    <w:tr w14:paraId="6B21E740">
      <w:trPr>
        <w:jc w:val="center"/>
      </w:trPr>
      <w:tc>
        <w:tcPr>
          <w:tcW w:w="6236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003BD7FA">
          <w:pPr>
            <w:spacing w:before="0" w:after="0"/>
            <w:jc w:val="left"/>
            <w:rPr>
              <w:rFonts w:hint="eastAsia" w:eastAsia="SimSun"/>
              <w:lang w:eastAsia="zh-CN"/>
            </w:rPr>
          </w:pPr>
          <w:r>
            <w:rPr>
              <w:rFonts w:hint="eastAsia" w:eastAsia="SimSun"/>
              <w:lang w:eastAsia="zh-CN"/>
            </w:rPr>
            <w:drawing>
              <wp:inline distT="0" distB="0" distL="114300" distR="114300">
                <wp:extent cx="1483360" cy="376555"/>
                <wp:effectExtent l="0" t="0" r="0" b="0"/>
                <wp:docPr id="4" name="Picture 4" descr="logo-horizontal-prim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-horizontal-primary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3360" cy="37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1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21715E7B">
          <w:pPr>
            <w:spacing w:before="100"/>
            <w:jc w:val="right"/>
          </w:pPr>
          <w:r>
            <w:rPr>
              <w:rFonts w:ascii="Inter" w:hAnsi="Inter" w:eastAsia="PingFang SC"/>
              <w:color w:val="8A9199"/>
              <w:sz w:val="16"/>
            </w:rPr>
            <w:t>解决方案建议书</w:t>
          </w:r>
        </w:p>
      </w:tc>
    </w:tr>
  </w:tbl>
  <w:p w14:paraId="63DDE5C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7F012A"/>
    <w:rsid w:val="7FDFEFF6"/>
    <w:rsid w:val="EFEDA8DA"/>
    <w:rsid w:val="F6E7F17B"/>
    <w:rsid w:val="F9FAB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Inter" w:hAnsi="Inter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hid32130272</cp:lastModifiedBy>
  <dcterms:modified xsi:type="dcterms:W3CDTF">2026-06-10T17:25:51Z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013A31DF90D5B0597A2D296A4DE6A1E6_42</vt:lpwstr>
  </property>
</Properties>
</file>